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D8C80">
      <w:pPr>
        <w:pStyle w:val="36"/>
      </w:pPr>
      <w:r>
        <w:t>Jr Data Engineer Assignment (GitHu</w:t>
      </w:r>
      <w:bookmarkStart w:id="0" w:name="_GoBack"/>
      <w:bookmarkEnd w:id="0"/>
      <w:r>
        <w:t>b Based)</w:t>
      </w:r>
    </w:p>
    <w:p w14:paraId="3373454F">
      <w:pPr>
        <w:pStyle w:val="2"/>
      </w:pPr>
      <w:r>
        <w:t>Objective</w:t>
      </w:r>
    </w:p>
    <w:p w14:paraId="4B8936D0">
      <w:r>
        <w:t>Build an end-to-end data pipeline using Python, Docker, and a database.</w:t>
      </w:r>
    </w:p>
    <w:p w14:paraId="0119AB80">
      <w:pPr>
        <w:pStyle w:val="2"/>
      </w:pPr>
      <w:r>
        <w:t>Tasks</w:t>
      </w:r>
    </w:p>
    <w:p w14:paraId="33B2CA8A">
      <w:r>
        <w:t>1. Clean the dataset (handle nulls, duplicates, invalid data)</w:t>
      </w:r>
      <w:r>
        <w:br w:type="textWrapping"/>
      </w:r>
      <w:r>
        <w:t>2. Transform data (</w:t>
      </w:r>
      <w:r>
        <w:rPr>
          <w:rFonts w:hint="default"/>
          <w:lang w:val="en-US"/>
        </w:rPr>
        <w:t xml:space="preserve">create transformed data sets for each of the following sales based analysis data. </w:t>
      </w:r>
      <w:r>
        <w:t>Daily</w:t>
      </w:r>
      <w:r>
        <w:rPr>
          <w:rFonts w:hint="default"/>
          <w:lang w:val="en-US"/>
        </w:rPr>
        <w:t xml:space="preserve"> sales table</w:t>
      </w:r>
      <w:r>
        <w:t>, monthly sales</w:t>
      </w:r>
      <w:r>
        <w:rPr>
          <w:rFonts w:hint="default"/>
          <w:lang w:val="en-US"/>
        </w:rPr>
        <w:t xml:space="preserve"> table</w:t>
      </w:r>
      <w:r>
        <w:t>, top items</w:t>
      </w:r>
      <w:r>
        <w:rPr>
          <w:rFonts w:hint="default"/>
          <w:lang w:val="en-US"/>
        </w:rPr>
        <w:t xml:space="preserve"> table revenue wise.</w:t>
      </w:r>
      <w:r>
        <w:t>)</w:t>
      </w:r>
      <w:r>
        <w:br w:type="textWrapping"/>
      </w:r>
      <w:r>
        <w:t>3. Store cleaned data in a database (PostgreSQL via Docker)</w:t>
      </w:r>
      <w:r>
        <w:br w:type="textWrapping"/>
      </w:r>
      <w:r>
        <w:t>4. Structure project using GitHub best practices</w:t>
      </w:r>
      <w:r>
        <w:br w:type="textWrapping"/>
      </w:r>
      <w:r>
        <w:t>5. Provide README with setup and execution steps</w:t>
      </w:r>
    </w:p>
    <w:p w14:paraId="02383C06">
      <w:pPr>
        <w:pStyle w:val="2"/>
      </w:pPr>
      <w:r>
        <w:t>Technical Requirements</w:t>
      </w:r>
    </w:p>
    <w:p w14:paraId="669A5841">
      <w:r>
        <w:t>- Python (Pandas/Polars)</w:t>
      </w:r>
      <w:r>
        <w:br w:type="textWrapping"/>
      </w:r>
      <w:r>
        <w:t>- SQL</w:t>
      </w:r>
      <w:r>
        <w:br w:type="textWrapping"/>
      </w:r>
      <w:r>
        <w:t>- Docker (PostgreSQL)</w:t>
      </w:r>
      <w:r>
        <w:br w:type="textWrapping"/>
      </w:r>
      <w:r>
        <w:t>- GitHub repository</w:t>
      </w:r>
    </w:p>
    <w:p w14:paraId="7E8FED38">
      <w:pPr>
        <w:pStyle w:val="2"/>
      </w:pPr>
      <w:r>
        <w:t>Expected Project Structure</w:t>
      </w:r>
    </w:p>
    <w:p w14:paraId="2F0D4DE6">
      <w:r>
        <w:t>/project</w:t>
      </w:r>
      <w:r>
        <w:br w:type="textWrapping"/>
      </w:r>
      <w:r>
        <w:t xml:space="preserve">  /data</w:t>
      </w:r>
      <w:r>
        <w:br w:type="textWrapping"/>
      </w:r>
      <w:r>
        <w:t xml:space="preserve">  /src</w:t>
      </w:r>
      <w:r>
        <w:br w:type="textWrapping"/>
      </w:r>
      <w:r>
        <w:t xml:space="preserve">  /docker</w:t>
      </w:r>
      <w:r>
        <w:br w:type="textWrapping"/>
      </w:r>
      <w:r>
        <w:t xml:space="preserve">  README.md</w:t>
      </w:r>
    </w:p>
    <w:p w14:paraId="11FB2A4B">
      <w:pPr>
        <w:pStyle w:val="2"/>
      </w:pPr>
      <w:r>
        <w:t>Evaluation Criteria</w:t>
      </w:r>
    </w:p>
    <w:p w14:paraId="02C92CE8">
      <w:r>
        <w:t>- Code quality</w:t>
      </w:r>
      <w:r>
        <w:br w:type="textWrapping"/>
      </w:r>
      <w:r>
        <w:t>- Data handling</w:t>
      </w:r>
      <w:r>
        <w:br w:type="textWrapping"/>
      </w:r>
      <w:r>
        <w:t>- Project structure</w:t>
      </w:r>
      <w:r>
        <w:br w:type="textWrapping"/>
      </w:r>
      <w:r>
        <w:t>- Documentation</w:t>
      </w:r>
      <w:r>
        <w:br w:type="textWrapping"/>
      </w:r>
      <w:r>
        <w:t>- Docker setup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E6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Mohit Turankar</cp:lastModifiedBy>
  <dcterms:modified xsi:type="dcterms:W3CDTF">2026-04-29T05:33:05Z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E27424D645874B70BE965157EF3D7678_12</vt:lpwstr>
  </property>
</Properties>
</file>